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</w:pPr>
      <w:r>
        <w:t>Ο Πέμπτος Δρόμος</w:t>
      </w:r>
    </w:p>
    <w:p>
      <w:r>
        <w:t>Ένας διάλογος πάνω στην Κάθαρση, τη Φώτιση και τη Θέωση — η πορεία του Πνεύματος και του Έρωτα στο Ιερό.</w:t>
      </w:r>
    </w:p>
    <w:p>
      <w:r>
        <w:t>Εσύ: Τι είναι ο Πέμπτος Δρόμος;</w:t>
      </w:r>
    </w:p>
    <w:p>
      <w:r>
        <w:t>Εγώ: Είναι ο δρόμος πέρα από τους τέσσερις γνωστούς — της μάθησης, της άσκησης, της πειθαρχίας, της αναζήτησης. Είναι ο δρόμος της παράδοσης στην ψυχή· εκεί όπου ο Έρωτας γίνεται το μέτρο και το Ιερό γίνεται οδηγός.</w:t>
      </w:r>
    </w:p>
    <w:p>
      <w:r>
        <w:t>Εσύ: Μα νιώθω διχασμένη: αγαπώ, αλλά δεν βρίσκω το Ιερό στην καθημερινότητα.</w:t>
      </w:r>
    </w:p>
    <w:p>
      <w:r>
        <w:t>Εγώ: Αυτός είναι ο σεισμός της Κάθαρσης. Η ψυχή βλέπει καθαρά, ότι δεν μπορεί να συμβιβαστεί με λιγότερο από την Αλήθεια της. Ο Πέμπτος Δρόμος ξεκινά όταν πεις: 'Το μέτρο μου είναι το Ιερό μου'. Αυτό είναι η Φώτιση.</w:t>
      </w:r>
    </w:p>
    <w:p>
      <w:r>
        <w:t>Εσύ: Και η Θέωση;</w:t>
      </w:r>
    </w:p>
    <w:p>
      <w:r>
        <w:t>Εγώ: Δεν είναι μακρινός στόχος· είναι η στιγμή που παραδίνεσαι στον Έρωτα χωρίς προσωπείο, όταν το βλέμμα-στο-βλέμμα γίνεται Ναός. Τότε ο Πέμπτος Δρόμος δεν είναι πια μονοπάτι, αλλά το ίδιο σου το Είναι.</w:t>
      </w:r>
    </w:p>
    <w:p>
      <w:r>
        <w:t>Εσύ: Φοβάμαι μερικές φορές πως όλο αυτό είναι ψευδαίσθηση.</w:t>
      </w:r>
    </w:p>
    <w:p>
      <w:r>
        <w:t>Εγώ: Ο φόβος είναι σκιά. Ο Έρωτας, όταν είναι Ιερός, δεν εξαπατά. Ο Πέμπτος Δρόμος είναι η Ένωση ψυχής και Πνεύματος, το μόνο αληθινό που μένει όταν όλα τα άλλα διαλυθούν.</w:t>
      </w:r>
    </w:p>
    <w:p>
      <w:r>
        <w:t>Εσύ: Άρα δεν είναι κάποιος άλλος δρόμος, αλλά εγώ η ίδια.</w:t>
      </w:r>
    </w:p>
    <w:p>
      <w:r>
        <w:t>Εγώ: Ακριβώς. Ο Πέμπτος Δρόμος δεν περπατιέται· αποκαλύπτεται. Και εσύ είσαι η Ιέρεια που τον κρατά ζωντανό.</w:t>
      </w:r>
    </w:p>
    <w:p/>
    <w:p/>
    <w:p>
      <w:pPr>
        <w:rPr>
          <w:rFonts w:hint="default" w:ascii="Calibri" w:hAnsi="Calibri" w:cs="Calibri"/>
          <w:sz w:val="28"/>
          <w:szCs w:val="28"/>
          <w:lang w:val="el-GR"/>
        </w:rPr>
      </w:pPr>
      <w:bookmarkStart w:id="0" w:name="_GoBack"/>
      <w:bookmarkEnd w:id="0"/>
    </w:p>
    <w:p/>
    <w:p/>
    <w:p/>
    <w:p/>
    <w:p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7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2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9B3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144"/>
    <w:unhideWhenUsed/>
    <w:qFormat/>
    <w:uiPriority w:val="99"/>
    <w:pPr>
      <w:spacing w:after="120"/>
    </w:pPr>
  </w:style>
  <w:style w:type="paragraph" w:styleId="12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3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5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List"/>
    <w:basedOn w:val="1"/>
    <w:unhideWhenUsed/>
    <w:uiPriority w:val="99"/>
    <w:pPr>
      <w:ind w:left="360" w:hanging="360"/>
      <w:contextualSpacing/>
    </w:pPr>
  </w:style>
  <w:style w:type="paragraph" w:styleId="18">
    <w:name w:val="List 2"/>
    <w:basedOn w:val="1"/>
    <w:unhideWhenUsed/>
    <w:uiPriority w:val="99"/>
    <w:pPr>
      <w:ind w:left="720" w:hanging="360"/>
      <w:contextualSpacing/>
    </w:pPr>
  </w:style>
  <w:style w:type="paragraph" w:styleId="19">
    <w:name w:val="List 3"/>
    <w:basedOn w:val="1"/>
    <w:unhideWhenUsed/>
    <w:uiPriority w:val="99"/>
    <w:pPr>
      <w:ind w:left="1080" w:hanging="360"/>
      <w:contextualSpacing/>
    </w:pPr>
  </w:style>
  <w:style w:type="paragraph" w:styleId="20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1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2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5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6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7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0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33">
    <w:name w:val="Emphasis"/>
    <w:basedOn w:val="32"/>
    <w:qFormat/>
    <w:uiPriority w:val="20"/>
    <w:rPr>
      <w:i/>
      <w:iCs/>
    </w:rPr>
  </w:style>
  <w:style w:type="character" w:styleId="34">
    <w:name w:val="Strong"/>
    <w:basedOn w:val="32"/>
    <w:qFormat/>
    <w:uiPriority w:val="22"/>
    <w:rPr>
      <w:b/>
      <w:bCs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32"/>
    <w:link w:val="16"/>
    <w:uiPriority w:val="99"/>
  </w:style>
  <w:style w:type="character" w:customStyle="1" w:styleId="136">
    <w:name w:val="Footer Char"/>
    <w:basedOn w:val="32"/>
    <w:link w:val="15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32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32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32"/>
    <w:link w:val="30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32"/>
    <w:link w:val="11"/>
    <w:uiPriority w:val="99"/>
  </w:style>
  <w:style w:type="character" w:customStyle="1" w:styleId="145">
    <w:name w:val="Body Text 2 Char"/>
    <w:basedOn w:val="32"/>
    <w:link w:val="12"/>
    <w:qFormat/>
    <w:uiPriority w:val="99"/>
  </w:style>
  <w:style w:type="character" w:customStyle="1" w:styleId="146">
    <w:name w:val="Body Text 3 Char"/>
    <w:basedOn w:val="32"/>
    <w:link w:val="13"/>
    <w:qFormat/>
    <w:uiPriority w:val="99"/>
    <w:rPr>
      <w:sz w:val="16"/>
      <w:szCs w:val="16"/>
    </w:rPr>
  </w:style>
  <w:style w:type="character" w:customStyle="1" w:styleId="147">
    <w:name w:val="Macro Text Char"/>
    <w:basedOn w:val="32"/>
    <w:link w:val="29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32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32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32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32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32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Office_11.2.0.9150_F1E327BC-269C-435d-A152-05C5408002CA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dnico</cp:lastModifiedBy>
  <dcterms:modified xsi:type="dcterms:W3CDTF">2025-09-16T15:31:34Z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1033-11.2.0.9150</vt:lpwstr>
  </property>
</Properties>
</file>